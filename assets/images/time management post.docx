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50EAFCC">
      <w:pPr>
        <w:pStyle w:val="33"/>
        <w:keepNext w:val="0"/>
        <w:keepLines w:val="0"/>
        <w:widowControl/>
        <w:suppressLineNumbers w:val="0"/>
        <w:jc w:val="right"/>
        <w:rPr>
          <w:sz w:val="28"/>
          <w:szCs w:val="28"/>
        </w:rPr>
      </w:pPr>
      <w:r>
        <w:rPr>
          <w:sz w:val="28"/>
          <w:szCs w:val="28"/>
        </w:rPr>
        <w:t>إيه اللي هيحصل لو فضلت عشوائي في شغلك ودراستك ومبتنظمش وقتك؟</w:t>
      </w:r>
    </w:p>
    <w:p w14:paraId="3055D271">
      <w:pPr>
        <w:pStyle w:val="33"/>
        <w:keepNext w:val="0"/>
        <w:keepLines w:val="0"/>
        <w:widowControl/>
        <w:suppressLineNumbers w:val="0"/>
        <w:jc w:val="right"/>
        <w:rPr>
          <w:sz w:val="28"/>
          <w:szCs w:val="28"/>
        </w:rPr>
      </w:pPr>
      <w:r>
        <w:rPr>
          <w:sz w:val="28"/>
          <w:szCs w:val="28"/>
        </w:rPr>
        <w:t>النتيجة المضمونة: هتلاقي نفسك عمال تتنقل بين تاسك والثانية ومش بتنجز أي حاجة، وإحساس التوهان ساعتها هيبدأ يبقى هو العادي بالنسبة ليك. هتفضل دايماً تسوّف، ومع الوقت هتكتشف إنك بتعمل مجهود بس مفيش قيمة حقيقية، شغلك بيتراكم عليك، ومش لاقي وقت حتى للمهارة الجديدة اللي نفسك تتعلمها</w:t>
      </w:r>
    </w:p>
    <w:p w14:paraId="0C265BEB">
      <w:pPr>
        <w:pStyle w:val="33"/>
        <w:keepNext w:val="0"/>
        <w:keepLines w:val="0"/>
        <w:widowControl/>
        <w:suppressLineNumbers w:val="0"/>
        <w:jc w:val="right"/>
        <w:rPr>
          <w:sz w:val="28"/>
          <w:szCs w:val="28"/>
        </w:rPr>
      </w:pPr>
      <w:r>
        <w:rPr>
          <w:sz w:val="28"/>
          <w:szCs w:val="28"/>
        </w:rPr>
        <w:t>طب إيه.. كده ضيعنا ومفيش أمل؟</w:t>
      </w:r>
      <w:bookmarkStart w:id="0" w:name="_GoBack"/>
      <w:bookmarkEnd w:id="0"/>
    </w:p>
    <w:p w14:paraId="44BDFBD7">
      <w:pPr>
        <w:pStyle w:val="33"/>
        <w:keepNext w:val="0"/>
        <w:keepLines w:val="0"/>
        <w:widowControl/>
        <w:suppressLineNumbers w:val="0"/>
        <w:jc w:val="right"/>
        <w:rPr>
          <w:sz w:val="32"/>
          <w:szCs w:val="32"/>
        </w:rPr>
      </w:pPr>
      <w:r>
        <w:rPr>
          <w:sz w:val="28"/>
          <w:szCs w:val="28"/>
        </w:rPr>
        <w:t>لا طبعاً، الحل في إدارة وتنظيم وقتك</w:t>
      </w:r>
    </w:p>
    <w:p w14:paraId="786D144C">
      <w:pPr>
        <w:pStyle w:val="33"/>
        <w:keepNext w:val="0"/>
        <w:keepLines w:val="0"/>
        <w:widowControl/>
        <w:suppressLineNumbers w:val="0"/>
        <w:jc w:val="right"/>
        <w:rPr>
          <w:sz w:val="28"/>
          <w:szCs w:val="28"/>
        </w:rPr>
      </w:pPr>
      <w:r>
        <w:rPr>
          <w:sz w:val="28"/>
          <w:szCs w:val="28"/>
        </w:rPr>
        <w:t>إدارة الوقت هي اللي بترحم دماغك من التشتت؛ بتخليك عارف بالظبط هتعمل إيه في يومك، ولو فيه تاسك وقعت منك النهاردة عادي ترحّلها لبكرة من غير ضغط. بتكون شايف أسبوعك ماشي إزاي، بتعرف تتابع وصلت لقين في المهارة اللي بتتعلمها، وقادر تزود مهام جديدة في يومك بكل أريحية</w:t>
      </w:r>
    </w:p>
    <w:p w14:paraId="132356D1">
      <w:pPr>
        <w:pStyle w:val="33"/>
        <w:keepNext w:val="0"/>
        <w:keepLines w:val="0"/>
        <w:widowControl/>
        <w:suppressLineNumbers w:val="0"/>
        <w:jc w:val="right"/>
        <w:rPr>
          <w:sz w:val="28"/>
          <w:szCs w:val="28"/>
        </w:rPr>
      </w:pPr>
      <w:r>
        <w:rPr>
          <w:sz w:val="28"/>
          <w:szCs w:val="28"/>
        </w:rPr>
        <w:t>فلو زهقت من التوهان وتراكم التاسكات، يمكن ده الوقت المناسب إنك تبدأ تنظم وقتك وتشوف الفرق بنفسك</w:t>
      </w:r>
    </w:p>
    <w:p w14:paraId="458B692E">
      <w:pPr>
        <w:jc w:val="right"/>
        <w:rPr>
          <w:sz w:val="28"/>
          <w:szCs w:val="28"/>
        </w:rPr>
      </w:pP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EB9554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qFormat="1"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qFormat="1"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qFormat="1" w:unhideWhenUsed="0" w:uiPriority="67" w:semiHidden="0" w:name="Medium Grid 1 Accent 2"/>
    <w:lsdException w:unhideWhenUsed="0" w:uiPriority="68" w:semiHidden="0" w:name="Medium Grid 2 Accent 2"/>
    <w:lsdException w:qFormat="1" w:unhideWhenUsed="0" w:uiPriority="69" w:semiHidden="0" w:name="Medium Grid 3 Accent 2"/>
    <w:lsdException w:unhideWhenUsed="0" w:uiPriority="70" w:semiHidden="0" w:name="Dark List Accent 2"/>
    <w:lsdException w:qFormat="1"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unhideWhenUsed="0" w:uiPriority="68" w:semiHidden="0" w:name="Medium Grid 2 Accent 3"/>
    <w:lsdException w:unhideWhenUsed="0" w:uiPriority="69" w:semiHidden="0" w:name="Medium Grid 3 Accent 3"/>
    <w:lsdException w:qFormat="1" w:unhideWhenUsed="0" w:uiPriority="70" w:semiHidden="0" w:name="Dark List Accent 3"/>
    <w:lsdException w:qFormat="1"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qFormat="1" w:unhideWhenUsed="0" w:uiPriority="61" w:semiHidden="0" w:name="Light List Accent 4"/>
    <w:lsdException w:unhideWhenUsed="0" w:uiPriority="62" w:semiHidden="0" w:name="Light Grid Accent 4"/>
    <w:lsdException w:qFormat="1"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qFormat="1"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qFormat="1" w:unhideWhenUsed="0" w:uiPriority="68" w:semiHidden="0" w:name="Medium Grid 2 Accent 5"/>
    <w:lsdException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qFormat="1"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qFormat="1"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qFormat="1"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Arial" w:hAnsi="Arial" w:eastAsia="Arial" w:cstheme="minorBidi"/>
      <w:sz w:val="28"/>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5"/>
    <w:unhideWhenUsed/>
    <w:uiPriority w:val="99"/>
    <w:pPr>
      <w:spacing w:after="120"/>
    </w:pPr>
  </w:style>
  <w:style w:type="paragraph" w:styleId="14">
    <w:name w:val="Body Text 2"/>
    <w:basedOn w:val="1"/>
    <w:link w:val="146"/>
    <w:unhideWhenUsed/>
    <w:qFormat/>
    <w:uiPriority w:val="99"/>
    <w:pPr>
      <w:spacing w:after="120" w:line="480" w:lineRule="auto"/>
    </w:pPr>
  </w:style>
  <w:style w:type="paragraph" w:styleId="15">
    <w:name w:val="Body Text 3"/>
    <w:basedOn w:val="1"/>
    <w:link w:val="147"/>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qFormat/>
    <w:uiPriority w:val="99"/>
    <w:pPr>
      <w:tabs>
        <w:tab w:val="center" w:pos="4680"/>
        <w:tab w:val="right" w:pos="9360"/>
      </w:tabs>
      <w:spacing w:after="0" w:line="240" w:lineRule="auto"/>
    </w:pPr>
  </w:style>
  <w:style w:type="paragraph" w:styleId="19">
    <w:name w:val="header"/>
    <w:basedOn w:val="1"/>
    <w:link w:val="136"/>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8"/>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3">
    <w:name w:val="Normal (Web)"/>
    <w:semiHidden/>
    <w:unhideWhenUsed/>
    <w:uiPriority w:val="99"/>
    <w:pPr>
      <w:spacing w:before="0" w:beforeAutospacing="1" w:after="0" w:afterAutospacing="1"/>
      <w:ind w:left="0" w:right="0"/>
      <w:jc w:val="left"/>
    </w:pPr>
    <w:rPr>
      <w:kern w:val="0"/>
      <w:sz w:val="24"/>
      <w:szCs w:val="24"/>
      <w:lang w:val="en-US" w:eastAsia="zh-CN" w:bidi="ar"/>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qFormat/>
    <w:uiPriority w:val="99"/>
  </w:style>
  <w:style w:type="character" w:customStyle="1" w:styleId="137">
    <w:name w:val="Footer Char"/>
    <w:basedOn w:val="11"/>
    <w:link w:val="18"/>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qFormat/>
    <w:uiPriority w:val="99"/>
  </w:style>
  <w:style w:type="character" w:customStyle="1" w:styleId="146">
    <w:name w:val="Body Text 2 Char"/>
    <w:basedOn w:val="11"/>
    <w:link w:val="14"/>
    <w:uiPriority w:val="99"/>
  </w:style>
  <w:style w:type="character" w:customStyle="1" w:styleId="147">
    <w:name w:val="Body Text 3 Char"/>
    <w:basedOn w:val="11"/>
    <w:link w:val="15"/>
    <w:qFormat/>
    <w:uiPriority w:val="99"/>
    <w:rPr>
      <w:sz w:val="16"/>
      <w:szCs w:val="16"/>
    </w:rPr>
  </w:style>
  <w:style w:type="character" w:customStyle="1" w:styleId="148">
    <w:name w:val="Macro Text Char"/>
    <w:basedOn w:val="11"/>
    <w:link w:val="32"/>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qFormat/>
    <w:uiPriority w:val="29"/>
    <w:rPr>
      <w:i/>
      <w:iCs/>
      <w:color w:val="000000" w:themeColor="text1"/>
      <w14:textFill>
        <w14:solidFill>
          <w14:schemeClr w14:val="tx1"/>
        </w14:solidFill>
      </w14:textFill>
    </w:rPr>
  </w:style>
  <w:style w:type="character" w:customStyle="1" w:styleId="151">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136</Words>
  <Characters>619</Characters>
  <Lines>0</Lines>
  <Paragraphs>0</Paragraphs>
  <TotalTime>12</TotalTime>
  <ScaleCrop>false</ScaleCrop>
  <LinksUpToDate>false</LinksUpToDate>
  <CharactersWithSpaces>749</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toka mohamed elsayed mohamed</cp:lastModifiedBy>
  <dcterms:modified xsi:type="dcterms:W3CDTF">2026-08-27T06:59:01Z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eyJoZGlkIjoiMTU5NGE5MzUzODA2NmVhOGVmZTMzYWIzYzk3ZTgyYTMiLCJ1c2VySWQiOiIxNDQ0ODk5NDQ1NDM1NCJ9</vt:lpwstr>
  </property>
  <property fmtid="{D5CDD505-2E9C-101B-9397-08002B2CF9AE}" pid="3" name="KSOProductBuildVer">
    <vt:lpwstr>1033-12.1.0.28032</vt:lpwstr>
  </property>
  <property fmtid="{D5CDD505-2E9C-101B-9397-08002B2CF9AE}" pid="4" name="ICV">
    <vt:lpwstr>6042743DB17A4422BF6D909C284D754B_12</vt:lpwstr>
  </property>
</Properties>
</file>